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64DA" w:rsidRPr="000C0F44" w:rsidRDefault="000C0F44">
      <w:pPr>
        <w:rPr>
          <w:sz w:val="44"/>
          <w:szCs w:val="44"/>
          <w:u w:val="single"/>
        </w:rPr>
      </w:pPr>
      <w:r w:rsidRPr="000C0F44">
        <w:rPr>
          <w:sz w:val="44"/>
          <w:szCs w:val="44"/>
          <w:u w:val="single"/>
        </w:rPr>
        <w:t xml:space="preserve">DSA </w:t>
      </w:r>
      <w:proofErr w:type="gramStart"/>
      <w:r w:rsidRPr="000C0F44">
        <w:rPr>
          <w:sz w:val="44"/>
          <w:szCs w:val="44"/>
          <w:u w:val="single"/>
        </w:rPr>
        <w:t>Lab :5</w:t>
      </w:r>
      <w:proofErr w:type="gramEnd"/>
    </w:p>
    <w:p w:rsidR="000C0F44" w:rsidRPr="000C0F44" w:rsidRDefault="000C0F44">
      <w:pPr>
        <w:rPr>
          <w:sz w:val="44"/>
          <w:szCs w:val="44"/>
          <w:u w:val="single"/>
        </w:rPr>
      </w:pPr>
      <w:proofErr w:type="gramStart"/>
      <w:r w:rsidRPr="000C0F44">
        <w:rPr>
          <w:sz w:val="44"/>
          <w:szCs w:val="44"/>
          <w:u w:val="single"/>
        </w:rPr>
        <w:t>Name :</w:t>
      </w:r>
      <w:proofErr w:type="gramEnd"/>
      <w:r w:rsidRPr="000C0F44">
        <w:rPr>
          <w:sz w:val="44"/>
          <w:szCs w:val="44"/>
          <w:u w:val="single"/>
        </w:rPr>
        <w:t xml:space="preserve"> </w:t>
      </w:r>
      <w:proofErr w:type="spellStart"/>
      <w:r w:rsidRPr="000C0F44">
        <w:rPr>
          <w:sz w:val="44"/>
          <w:szCs w:val="44"/>
          <w:u w:val="single"/>
        </w:rPr>
        <w:t>Taha</w:t>
      </w:r>
      <w:proofErr w:type="spellEnd"/>
      <w:r w:rsidRPr="000C0F44">
        <w:rPr>
          <w:sz w:val="44"/>
          <w:szCs w:val="44"/>
          <w:u w:val="single"/>
        </w:rPr>
        <w:t xml:space="preserve"> Shaikh</w:t>
      </w:r>
    </w:p>
    <w:p w:rsidR="000C0F44" w:rsidRPr="000C0F44" w:rsidRDefault="000C0F44">
      <w:pPr>
        <w:rPr>
          <w:sz w:val="44"/>
          <w:szCs w:val="44"/>
          <w:u w:val="single"/>
        </w:rPr>
      </w:pPr>
      <w:proofErr w:type="gramStart"/>
      <w:r w:rsidRPr="000C0F44">
        <w:rPr>
          <w:sz w:val="44"/>
          <w:szCs w:val="44"/>
          <w:u w:val="single"/>
        </w:rPr>
        <w:t>BS(</w:t>
      </w:r>
      <w:proofErr w:type="gramEnd"/>
      <w:r w:rsidRPr="000C0F44">
        <w:rPr>
          <w:sz w:val="44"/>
          <w:szCs w:val="44"/>
          <w:u w:val="single"/>
        </w:rPr>
        <w:t xml:space="preserve">III) Section B </w:t>
      </w:r>
    </w:p>
    <w:p w:rsidR="006264DA" w:rsidRDefault="006264DA"/>
    <w:p w:rsidR="006264DA" w:rsidRDefault="006264DA">
      <w:bookmarkStart w:id="0" w:name="_GoBack"/>
      <w:bookmarkEnd w:id="0"/>
    </w:p>
    <w:p w:rsidR="006264DA" w:rsidRDefault="006264DA"/>
    <w:p w:rsidR="006264DA" w:rsidRDefault="000C0F44">
      <w:pPr>
        <w:numPr>
          <w:ilvl w:val="0"/>
          <w:numId w:val="11"/>
        </w:num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Print in reverse order: You are asked to design a method in linked list to print data in reverse order. You don’t need to reverse linked list permanently. Public void </w:t>
      </w:r>
      <w:proofErr w:type="spellStart"/>
      <w:r>
        <w:rPr>
          <w:rFonts w:ascii="SimSun" w:eastAsia="SimSun" w:hAnsi="SimSun" w:cs="SimSun"/>
        </w:rPr>
        <w:t>printReverse</w:t>
      </w:r>
      <w:proofErr w:type="spellEnd"/>
      <w:r>
        <w:rPr>
          <w:rFonts w:ascii="SimSun" w:eastAsia="SimSun" w:hAnsi="SimSun" w:cs="SimSun"/>
        </w:rPr>
        <w:t>()</w:t>
      </w:r>
    </w:p>
    <w:p w:rsidR="006264DA" w:rsidRDefault="000C0F44">
      <w:r>
        <w:rPr>
          <w:noProof/>
        </w:rPr>
        <w:drawing>
          <wp:inline distT="0" distB="0" distL="114300" distR="114300">
            <wp:extent cx="5266690" cy="2962910"/>
            <wp:effectExtent l="0" t="0" r="1016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4DA" w:rsidRDefault="000C0F44">
      <w:pPr>
        <w:rPr>
          <w:rFonts w:ascii="SimSun" w:eastAsia="SimSun" w:hAnsi="SimSun" w:cs="SimSun"/>
        </w:rPr>
      </w:pPr>
      <w:r>
        <w:rPr>
          <w:noProof/>
        </w:rPr>
        <w:drawing>
          <wp:inline distT="0" distB="0" distL="114300" distR="114300">
            <wp:extent cx="5569585" cy="1083310"/>
            <wp:effectExtent l="0" t="0" r="1206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l="14131" t="39327" b="46099"/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4DA" w:rsidRDefault="006264DA">
      <w:pPr>
        <w:rPr>
          <w:rFonts w:ascii="SimSun" w:eastAsia="SimSun" w:hAnsi="SimSun" w:cs="SimSun"/>
        </w:rPr>
      </w:pPr>
    </w:p>
    <w:p w:rsidR="006264DA" w:rsidRDefault="006264DA">
      <w:pPr>
        <w:rPr>
          <w:rFonts w:ascii="SimSun" w:eastAsia="SimSun" w:hAnsi="SimSun" w:cs="SimSun"/>
        </w:rPr>
      </w:pPr>
    </w:p>
    <w:p w:rsidR="006264DA" w:rsidRDefault="006264DA">
      <w:pPr>
        <w:rPr>
          <w:rFonts w:ascii="SimSun" w:eastAsia="SimSun" w:hAnsi="SimSun" w:cs="SimSun"/>
        </w:rPr>
      </w:pPr>
    </w:p>
    <w:p w:rsidR="006264DA" w:rsidRDefault="006264DA">
      <w:pPr>
        <w:rPr>
          <w:rFonts w:ascii="SimSun" w:eastAsia="SimSun" w:hAnsi="SimSun" w:cs="SimSun"/>
        </w:rPr>
      </w:pPr>
    </w:p>
    <w:p w:rsidR="006264DA" w:rsidRDefault="006264DA">
      <w:pPr>
        <w:rPr>
          <w:rFonts w:ascii="SimSun" w:eastAsia="SimSun" w:hAnsi="SimSun" w:cs="SimSun"/>
        </w:rPr>
      </w:pPr>
    </w:p>
    <w:p w:rsidR="006264DA" w:rsidRDefault="006264DA">
      <w:pPr>
        <w:rPr>
          <w:rFonts w:ascii="SimSun" w:eastAsia="SimSun" w:hAnsi="SimSun" w:cs="SimSun"/>
        </w:rPr>
      </w:pPr>
    </w:p>
    <w:p w:rsidR="006264DA" w:rsidRDefault="006264DA">
      <w:pPr>
        <w:rPr>
          <w:rFonts w:ascii="SimSun" w:eastAsia="SimSun" w:hAnsi="SimSun" w:cs="SimSun"/>
        </w:rPr>
      </w:pPr>
    </w:p>
    <w:p w:rsidR="006264DA" w:rsidRDefault="006264DA">
      <w:pPr>
        <w:rPr>
          <w:rFonts w:ascii="SimSun" w:eastAsia="SimSun" w:hAnsi="SimSun" w:cs="SimSun"/>
        </w:rPr>
      </w:pPr>
    </w:p>
    <w:p w:rsidR="006264DA" w:rsidRDefault="006264DA">
      <w:pPr>
        <w:rPr>
          <w:rFonts w:ascii="SimSun" w:eastAsia="SimSun" w:hAnsi="SimSun" w:cs="SimSun"/>
        </w:rPr>
      </w:pPr>
    </w:p>
    <w:p w:rsidR="006264DA" w:rsidRDefault="006264DA">
      <w:pPr>
        <w:rPr>
          <w:rFonts w:ascii="SimSun" w:eastAsia="SimSun" w:hAnsi="SimSun" w:cs="SimSun"/>
        </w:rPr>
      </w:pPr>
    </w:p>
    <w:p w:rsidR="006264DA" w:rsidRDefault="006264DA">
      <w:pPr>
        <w:rPr>
          <w:rFonts w:ascii="SimSun" w:eastAsia="SimSun" w:hAnsi="SimSun" w:cs="SimSun"/>
        </w:rPr>
      </w:pPr>
    </w:p>
    <w:p w:rsidR="006264DA" w:rsidRDefault="006264DA">
      <w:pPr>
        <w:rPr>
          <w:rFonts w:ascii="SimSun" w:eastAsia="SimSun" w:hAnsi="SimSun" w:cs="SimSun"/>
        </w:rPr>
      </w:pPr>
    </w:p>
    <w:p w:rsidR="006264DA" w:rsidRDefault="006264DA">
      <w:pPr>
        <w:rPr>
          <w:rFonts w:ascii="SimSun" w:eastAsia="SimSun" w:hAnsi="SimSun" w:cs="SimSun"/>
        </w:rPr>
      </w:pPr>
    </w:p>
    <w:p w:rsidR="006264DA" w:rsidRDefault="006264DA">
      <w:pPr>
        <w:rPr>
          <w:rFonts w:ascii="SimSun" w:eastAsia="SimSun" w:hAnsi="SimSun" w:cs="SimSun"/>
        </w:rPr>
      </w:pPr>
    </w:p>
    <w:p w:rsidR="006264DA" w:rsidRDefault="006264DA">
      <w:pPr>
        <w:rPr>
          <w:rFonts w:ascii="SimSun" w:eastAsia="SimSun" w:hAnsi="SimSun" w:cs="SimSun"/>
        </w:rPr>
      </w:pPr>
    </w:p>
    <w:p w:rsidR="006264DA" w:rsidRDefault="000C0F44">
      <w:pPr>
        <w:numPr>
          <w:ilvl w:val="0"/>
          <w:numId w:val="11"/>
        </w:numPr>
      </w:pPr>
      <w:r>
        <w:rPr>
          <w:rFonts w:ascii="SimSun" w:eastAsia="SimSun" w:hAnsi="SimSun" w:cs="SimSun"/>
        </w:rPr>
        <w:t xml:space="preserve">Balanced Brackets: Take user string input </w:t>
      </w:r>
      <w:r>
        <w:rPr>
          <w:rFonts w:ascii="SimSun" w:eastAsia="SimSun" w:hAnsi="SimSun" w:cs="SimSun"/>
        </w:rPr>
        <w:t xml:space="preserve">and check whether it’s balanced or not. Use stack functions. Input may contain any of the bracket among {, [, </w:t>
      </w:r>
      <w:proofErr w:type="gramStart"/>
      <w:r>
        <w:rPr>
          <w:rFonts w:ascii="SimSun" w:eastAsia="SimSun" w:hAnsi="SimSun" w:cs="SimSun"/>
        </w:rPr>
        <w:t>( and</w:t>
      </w:r>
      <w:proofErr w:type="gramEnd"/>
      <w:r>
        <w:rPr>
          <w:rFonts w:ascii="SimSun" w:eastAsia="SimSun" w:hAnsi="SimSun" w:cs="SimSun"/>
        </w:rPr>
        <w:t xml:space="preserve"> any number and letters like: ({[</w:t>
      </w:r>
      <w:proofErr w:type="spellStart"/>
      <w:r>
        <w:rPr>
          <w:rFonts w:ascii="SimSun" w:eastAsia="SimSun" w:hAnsi="SimSun" w:cs="SimSun"/>
        </w:rPr>
        <w:t>a+b</w:t>
      </w:r>
      <w:proofErr w:type="spellEnd"/>
      <w:r>
        <w:rPr>
          <w:rFonts w:ascii="SimSun" w:eastAsia="SimSun" w:hAnsi="SimSun" w:cs="SimSun"/>
        </w:rPr>
        <w:t>]+c}-1) and so on.</w:t>
      </w:r>
      <w:r>
        <w:rPr>
          <w:noProof/>
        </w:rPr>
        <w:drawing>
          <wp:inline distT="0" distB="0" distL="114300" distR="114300">
            <wp:extent cx="5266690" cy="2962910"/>
            <wp:effectExtent l="0" t="0" r="1016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4DA" w:rsidRDefault="000C0F44">
      <w:r>
        <w:rPr>
          <w:noProof/>
        </w:rPr>
        <w:drawing>
          <wp:inline distT="0" distB="0" distL="114300" distR="114300">
            <wp:extent cx="5266690" cy="1710055"/>
            <wp:effectExtent l="0" t="0" r="1016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t="504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4DA" w:rsidRDefault="000C0F44">
      <w:pPr>
        <w:numPr>
          <w:ilvl w:val="0"/>
          <w:numId w:val="11"/>
        </w:numPr>
      </w:pPr>
      <w:proofErr w:type="spellStart"/>
      <w:r>
        <w:rPr>
          <w:rFonts w:ascii="SimSun" w:eastAsia="SimSun" w:hAnsi="SimSun" w:cs="SimSun"/>
        </w:rPr>
        <w:t>FirstSingleLetter</w:t>
      </w:r>
      <w:proofErr w:type="spellEnd"/>
      <w:r>
        <w:rPr>
          <w:rFonts w:ascii="SimSun" w:eastAsia="SimSun" w:hAnsi="SimSun" w:cs="SimSun"/>
        </w:rPr>
        <w:t xml:space="preserve">: Create the function char </w:t>
      </w:r>
      <w:proofErr w:type="spellStart"/>
      <w:r>
        <w:rPr>
          <w:rFonts w:ascii="SimSun" w:eastAsia="SimSun" w:hAnsi="SimSun" w:cs="SimSun"/>
        </w:rPr>
        <w:t>firstSingleLetter</w:t>
      </w:r>
      <w:proofErr w:type="spellEnd"/>
      <w:r>
        <w:rPr>
          <w:rFonts w:ascii="SimSun" w:eastAsia="SimSun" w:hAnsi="SimSun" w:cs="SimSun"/>
        </w:rPr>
        <w:t xml:space="preserve"> (</w:t>
      </w:r>
      <w:proofErr w:type="spellStart"/>
      <w:r>
        <w:rPr>
          <w:rFonts w:ascii="SimSun" w:eastAsia="SimSun" w:hAnsi="SimSun" w:cs="SimSun"/>
        </w:rPr>
        <w:t>const</w:t>
      </w:r>
      <w:proofErr w:type="spellEnd"/>
      <w:r>
        <w:rPr>
          <w:rFonts w:ascii="SimSun" w:eastAsia="SimSun" w:hAnsi="SimSun" w:cs="SimSun"/>
        </w:rPr>
        <w:t xml:space="preserve"> char text [], </w:t>
      </w:r>
      <w:proofErr w:type="spellStart"/>
      <w:r>
        <w:rPr>
          <w:rFonts w:ascii="SimSun" w:eastAsia="SimSun" w:hAnsi="SimSun" w:cs="SimSun"/>
        </w:rPr>
        <w:t>const</w:t>
      </w:r>
      <w:proofErr w:type="spellEnd"/>
      <w:r>
        <w:rPr>
          <w:rFonts w:ascii="SimSun" w:eastAsia="SimSun" w:hAnsi="SimSun" w:cs="SimSun"/>
        </w:rPr>
        <w:t xml:space="preserve"> </w:t>
      </w:r>
      <w:proofErr w:type="spellStart"/>
      <w:r>
        <w:rPr>
          <w:rFonts w:ascii="SimSun" w:eastAsia="SimSun" w:hAnsi="SimSun" w:cs="SimSun"/>
        </w:rPr>
        <w:t>int</w:t>
      </w:r>
      <w:proofErr w:type="spellEnd"/>
      <w:r>
        <w:rPr>
          <w:rFonts w:ascii="SimSun" w:eastAsia="SimSun" w:hAnsi="SimSun" w:cs="SimSun"/>
        </w:rPr>
        <w:t xml:space="preserve"> n) which finds and returns the first letter of text that occurs only once. </w:t>
      </w:r>
      <w:proofErr w:type="gramStart"/>
      <w:r>
        <w:rPr>
          <w:rFonts w:ascii="SimSun" w:eastAsia="SimSun" w:hAnsi="SimSun" w:cs="SimSun"/>
        </w:rPr>
        <w:t>n</w:t>
      </w:r>
      <w:proofErr w:type="gramEnd"/>
      <w:r>
        <w:rPr>
          <w:rFonts w:ascii="SimSun" w:eastAsia="SimSun" w:hAnsi="SimSun" w:cs="SimSun"/>
        </w:rPr>
        <w:t xml:space="preserve"> is the number of characters in the text. Here in this task, it is not allowed to use any help structures - like for example. </w:t>
      </w:r>
      <w:proofErr w:type="spellStart"/>
      <w:proofErr w:type="gramStart"/>
      <w:r>
        <w:rPr>
          <w:rFonts w:ascii="SimSun" w:eastAsia="SimSun" w:hAnsi="SimSun" w:cs="SimSun"/>
        </w:rPr>
        <w:t>linkedlist</w:t>
      </w:r>
      <w:proofErr w:type="spellEnd"/>
      <w:proofErr w:type="gramEnd"/>
      <w:r>
        <w:rPr>
          <w:rFonts w:ascii="SimSun" w:eastAsia="SimSun" w:hAnsi="SimSun" w:cs="SimSun"/>
        </w:rPr>
        <w:t>, stack, queue or list. The functi</w:t>
      </w:r>
      <w:r>
        <w:rPr>
          <w:rFonts w:ascii="SimSun" w:eastAsia="SimSun" w:hAnsi="SimSun" w:cs="SimSun"/>
        </w:rPr>
        <w:t>on will therefore be as O (</w:t>
      </w:r>
      <w:proofErr w:type="gramStart"/>
      <w:r>
        <w:rPr>
          <w:rFonts w:ascii="SimSun" w:eastAsia="SimSun" w:hAnsi="SimSun" w:cs="SimSun"/>
        </w:rPr>
        <w:t>n2 )</w:t>
      </w:r>
      <w:proofErr w:type="gramEnd"/>
      <w:r>
        <w:rPr>
          <w:rFonts w:ascii="SimSun" w:eastAsia="SimSun" w:hAnsi="SimSun" w:cs="SimSun"/>
        </w:rPr>
        <w:t>. Text contains only the letters A-Z (only uppercase letters, and no spaces).</w:t>
      </w:r>
      <w:r>
        <w:rPr>
          <w:noProof/>
        </w:rPr>
        <w:lastRenderedPageBreak/>
        <w:drawing>
          <wp:inline distT="0" distB="0" distL="114300" distR="114300">
            <wp:extent cx="5271770" cy="4728210"/>
            <wp:effectExtent l="0" t="0" r="5080" b="15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72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4DA" w:rsidRDefault="000C0F44">
      <w:r>
        <w:rPr>
          <w:noProof/>
        </w:rPr>
        <w:drawing>
          <wp:inline distT="0" distB="0" distL="114300" distR="114300">
            <wp:extent cx="4537075" cy="9937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rcRect l="13853" t="66459"/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64DA" w:rsidRDefault="006264DA">
      <w:pPr>
        <w:rPr>
          <w:rFonts w:ascii="SimSun" w:eastAsia="SimSun" w:hAnsi="SimSun" w:cs="SimSun"/>
        </w:rPr>
      </w:pPr>
    </w:p>
    <w:p w:rsidR="006264DA" w:rsidRDefault="006264DA">
      <w:pPr>
        <w:rPr>
          <w:rFonts w:ascii="SimSun" w:eastAsia="SimSun" w:hAnsi="SimSun" w:cs="SimSun"/>
        </w:rPr>
      </w:pPr>
    </w:p>
    <w:p w:rsidR="006264DA" w:rsidRDefault="006264DA">
      <w:pPr>
        <w:rPr>
          <w:rFonts w:ascii="SimSun" w:eastAsia="SimSun" w:hAnsi="SimSun" w:cs="SimSun"/>
        </w:rPr>
      </w:pPr>
    </w:p>
    <w:p w:rsidR="006264DA" w:rsidRDefault="006264DA">
      <w:pPr>
        <w:rPr>
          <w:rFonts w:ascii="SimSun" w:eastAsia="SimSun" w:hAnsi="SimSun" w:cs="SimSun"/>
        </w:rPr>
      </w:pPr>
    </w:p>
    <w:p w:rsidR="006264DA" w:rsidRDefault="006264DA">
      <w:pPr>
        <w:rPr>
          <w:rFonts w:ascii="SimSun" w:eastAsia="SimSun" w:hAnsi="SimSun" w:cs="SimSun"/>
        </w:rPr>
      </w:pPr>
    </w:p>
    <w:p w:rsidR="006264DA" w:rsidRDefault="006264DA">
      <w:pPr>
        <w:rPr>
          <w:rFonts w:ascii="SimSun" w:eastAsia="SimSun" w:hAnsi="SimSun" w:cs="SimSun"/>
        </w:rPr>
      </w:pPr>
    </w:p>
    <w:p w:rsidR="006264DA" w:rsidRDefault="006264DA">
      <w:pPr>
        <w:rPr>
          <w:rFonts w:ascii="SimSun" w:eastAsia="SimSun" w:hAnsi="SimSun" w:cs="SimSun"/>
        </w:rPr>
      </w:pPr>
    </w:p>
    <w:p w:rsidR="006264DA" w:rsidRDefault="006264DA">
      <w:pPr>
        <w:rPr>
          <w:rFonts w:ascii="SimSun" w:eastAsia="SimSun" w:hAnsi="SimSun" w:cs="SimSun"/>
        </w:rPr>
      </w:pPr>
    </w:p>
    <w:p w:rsidR="006264DA" w:rsidRDefault="006264DA">
      <w:pPr>
        <w:rPr>
          <w:rFonts w:ascii="SimSun" w:eastAsia="SimSun" w:hAnsi="SimSun" w:cs="SimSun"/>
        </w:rPr>
      </w:pPr>
    </w:p>
    <w:p w:rsidR="006264DA" w:rsidRDefault="006264DA">
      <w:pPr>
        <w:rPr>
          <w:rFonts w:ascii="SimSun" w:eastAsia="SimSun" w:hAnsi="SimSun" w:cs="SimSun"/>
        </w:rPr>
      </w:pPr>
    </w:p>
    <w:p w:rsidR="006264DA" w:rsidRDefault="006264DA">
      <w:pPr>
        <w:rPr>
          <w:rFonts w:ascii="SimSun" w:eastAsia="SimSun" w:hAnsi="SimSun" w:cs="SimSun"/>
        </w:rPr>
      </w:pPr>
    </w:p>
    <w:p w:rsidR="006264DA" w:rsidRDefault="006264DA">
      <w:pPr>
        <w:rPr>
          <w:rFonts w:ascii="SimSun" w:eastAsia="SimSun" w:hAnsi="SimSun" w:cs="SimSun"/>
        </w:rPr>
      </w:pPr>
    </w:p>
    <w:p w:rsidR="006264DA" w:rsidRDefault="006264DA">
      <w:pPr>
        <w:rPr>
          <w:rFonts w:ascii="SimSun" w:eastAsia="SimSun" w:hAnsi="SimSun" w:cs="SimSun"/>
        </w:rPr>
      </w:pPr>
    </w:p>
    <w:p w:rsidR="006264DA" w:rsidRDefault="006264DA">
      <w:pPr>
        <w:rPr>
          <w:rFonts w:ascii="SimSun" w:eastAsia="SimSun" w:hAnsi="SimSun" w:cs="SimSun"/>
        </w:rPr>
      </w:pPr>
    </w:p>
    <w:p w:rsidR="006264DA" w:rsidRDefault="006264DA">
      <w:pPr>
        <w:rPr>
          <w:rFonts w:ascii="SimSun" w:eastAsia="SimSun" w:hAnsi="SimSun" w:cs="SimSun"/>
        </w:rPr>
      </w:pPr>
    </w:p>
    <w:p w:rsidR="006264DA" w:rsidRDefault="000C0F44">
      <w:pPr>
        <w:rPr>
          <w:rFonts w:ascii="SimSun" w:eastAsia="SimSun" w:hAnsi="SimSun" w:cs="SimSun"/>
        </w:rPr>
      </w:pPr>
      <w:proofErr w:type="gramStart"/>
      <w:r>
        <w:rPr>
          <w:rFonts w:ascii="SimSun" w:eastAsia="SimSun" w:hAnsi="SimSun" w:cs="SimSun"/>
        </w:rPr>
        <w:lastRenderedPageBreak/>
        <w:t>4.</w:t>
      </w:r>
      <w:r>
        <w:rPr>
          <w:rFonts w:ascii="SimSun" w:eastAsia="SimSun" w:hAnsi="SimSun" w:cs="SimSun"/>
        </w:rPr>
        <w:t>Convert</w:t>
      </w:r>
      <w:proofErr w:type="gramEnd"/>
      <w:r>
        <w:rPr>
          <w:rFonts w:ascii="SimSun" w:eastAsia="SimSun" w:hAnsi="SimSun" w:cs="SimSun"/>
        </w:rPr>
        <w:t xml:space="preserve"> Infix expression to Postfix expression using Stack data structure.</w:t>
      </w:r>
    </w:p>
    <w:p w:rsidR="006264DA" w:rsidRDefault="000C0F44">
      <w:pPr>
        <w:rPr>
          <w:rFonts w:ascii="SimSun" w:eastAsia="SimSun" w:hAnsi="SimSun" w:cs="SimSun"/>
        </w:rPr>
      </w:pPr>
      <w:r>
        <w:rPr>
          <w:noProof/>
        </w:rPr>
        <w:drawing>
          <wp:inline distT="0" distB="0" distL="114300" distR="114300">
            <wp:extent cx="5266690" cy="2962910"/>
            <wp:effectExtent l="0" t="0" r="10160" b="889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6690" cy="2962910"/>
            <wp:effectExtent l="0" t="0" r="10160" b="889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5264785" cy="1038225"/>
            <wp:effectExtent l="0" t="0" r="12065" b="952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64DA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MT">
    <w:altName w:val="Arial"/>
    <w:charset w:val="01"/>
    <w:family w:val="swiss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ListNumber5"/>
      <w:lvlText w:val="%1."/>
      <w:lvlJc w:val="left"/>
      <w:pPr>
        <w:tabs>
          <w:tab w:val="left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ListNumber4"/>
      <w:lvlText w:val="%1."/>
      <w:lvlJc w:val="left"/>
      <w:pPr>
        <w:tabs>
          <w:tab w:val="left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ListBullet5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ListBullet4"/>
      <w:lvlText w:val=""/>
      <w:lvlJc w:val="left"/>
      <w:pPr>
        <w:tabs>
          <w:tab w:val="left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"/>
      <w:lvlJc w:val="left"/>
      <w:pPr>
        <w:tabs>
          <w:tab w:val="left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"/>
      <w:lvlJc w:val="left"/>
      <w:pPr>
        <w:tabs>
          <w:tab w:val="left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66135E34"/>
    <w:multiLevelType w:val="singleLevel"/>
    <w:tmpl w:val="66135E34"/>
    <w:lvl w:ilvl="0">
      <w:start w:val="1"/>
      <w:numFmt w:val="decimal"/>
      <w:suff w:val="space"/>
      <w:lvlText w:val="%1."/>
      <w:lvlJc w:val="left"/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A184C6C"/>
    <w:rsid w:val="00050A31"/>
    <w:rsid w:val="000716D2"/>
    <w:rsid w:val="00071AAB"/>
    <w:rsid w:val="000B76C4"/>
    <w:rsid w:val="000C0F4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264DA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17B92A9E"/>
    <w:rsid w:val="4CB02A56"/>
    <w:rsid w:val="5FD51A1C"/>
    <w:rsid w:val="6A184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9F9A4C5E-2A44-44EE-BBE5-251FE1629C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4" w:qFormat="1"/>
    <w:lsdException w:name="index 6" w:qFormat="1"/>
    <w:lsdException w:name="toc 6" w:qFormat="1"/>
    <w:lsdException w:name="footer" w:qFormat="1"/>
    <w:lsdException w:name="caption" w:semiHidden="1" w:unhideWhenUsed="1" w:qFormat="1"/>
    <w:lsdException w:name="envelope address" w:qFormat="1"/>
    <w:lsdException w:name="endnote reference" w:qFormat="1"/>
    <w:lsdException w:name="macro" w:qFormat="1"/>
    <w:lsdException w:name="toa heading" w:qFormat="1"/>
    <w:lsdException w:name="List Bullet 2" w:qFormat="1"/>
    <w:lsdException w:name="Title" w:qFormat="1"/>
    <w:lsdException w:name="Closing" w:qFormat="1"/>
    <w:lsdException w:name="Default Paragraph Font" w:semiHidden="1"/>
    <w:lsdException w:name="Body Text Indent" w:qFormat="1"/>
    <w:lsdException w:name="List Continue" w:qFormat="1"/>
    <w:lsdException w:name="List Continue 3" w:qFormat="1"/>
    <w:lsdException w:name="Subtitle" w:qFormat="1"/>
    <w:lsdException w:name="Salutation" w:qFormat="1"/>
    <w:lsdException w:name="Body Text First Indent 2" w:qFormat="1"/>
    <w:lsdException w:name="Note Heading" w:qFormat="1"/>
    <w:lsdException w:name="Body Text 2" w:qFormat="1"/>
    <w:lsdException w:name="Body Text Indent 3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ite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 w:qFormat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 w:qFormat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 w:qFormat="1"/>
    <w:lsdException w:name="Table Columns 1" w:semiHidden="1" w:unhideWhenUsed="1" w:qFormat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 w:qFormat="1"/>
    <w:lsdException w:name="Table Grid 4" w:semiHidden="1" w:unhideWhenUsed="1" w:qFormat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 w:qFormat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 w:qFormat="1"/>
    <w:lsdException w:name="Table 3D effects 2" w:semiHidden="1" w:unhideWhenUsed="1" w:qFormat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 w:qFormat="1"/>
    <w:lsdException w:name="Light List" w:uiPriority="61"/>
    <w:lsdException w:name="Light Grid" w:uiPriority="62"/>
    <w:lsdException w:name="Medium Shading 1" w:uiPriority="63" w:qFormat="1"/>
    <w:lsdException w:name="Medium Shading 2" w:uiPriority="64"/>
    <w:lsdException w:name="Medium List 1" w:uiPriority="65" w:qFormat="1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 w:qFormat="1"/>
    <w:lsdException w:name="Light List Accent 1" w:uiPriority="61"/>
    <w:lsdException w:name="Light Grid Accent 1" w:uiPriority="62" w:qFormat="1"/>
    <w:lsdException w:name="Medium Shading 1 Accent 1" w:uiPriority="63"/>
    <w:lsdException w:name="Medium Shading 2 Accent 1" w:uiPriority="64" w:qFormat="1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 w:qFormat="1"/>
    <w:lsdException w:name="Medium Grid 2 Accent 1" w:uiPriority="68" w:qFormat="1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 w:qFormat="1"/>
    <w:lsdException w:name="Light Grid Accent 2" w:uiPriority="62"/>
    <w:lsdException w:name="Medium Shading 1 Accent 2" w:uiPriority="63" w:qFormat="1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 w:qFormat="1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 w:qFormat="1"/>
    <w:lsdException w:name="Light List Accent 4" w:uiPriority="61" w:qFormat="1"/>
    <w:lsdException w:name="Light Grid Accent 4" w:uiPriority="62"/>
    <w:lsdException w:name="Medium Shading 1 Accent 4" w:uiPriority="63" w:qFormat="1"/>
    <w:lsdException w:name="Medium Shading 2 Accent 4" w:uiPriority="64" w:qFormat="1"/>
    <w:lsdException w:name="Medium List 1 Accent 4" w:uiPriority="65"/>
    <w:lsdException w:name="Medium List 2 Accent 4" w:uiPriority="66"/>
    <w:lsdException w:name="Medium Grid 1 Accent 4" w:uiPriority="67" w:qFormat="1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 w:qFormat="1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 w:qFormat="1"/>
    <w:lsdException w:name="Medium List 1 Accent 5" w:uiPriority="65" w:qFormat="1"/>
    <w:lsdException w:name="Medium List 2 Accent 5" w:uiPriority="66" w:qFormat="1"/>
    <w:lsdException w:name="Medium Grid 1 Accent 5" w:uiPriority="67" w:qFormat="1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 w:qFormat="1"/>
    <w:lsdException w:name="Medium Shading 1 Accent 6" w:uiPriority="63"/>
    <w:lsdException w:name="Medium Shading 2 Accent 6" w:uiPriority="64" w:qFormat="1"/>
    <w:lsdException w:name="Medium List 1 Accent 6" w:uiPriority="65"/>
    <w:lsdException w:name="Medium List 2 Accent 6" w:uiPriority="66"/>
    <w:lsdException w:name="Medium Grid 1 Accent 6" w:uiPriority="67" w:qFormat="1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autoSpaceDE w:val="0"/>
      <w:autoSpaceDN w:val="0"/>
    </w:pPr>
    <w:rPr>
      <w:rFonts w:ascii="Arial MT" w:eastAsia="Arial MT" w:hAnsi="Arial MT" w:cs="Segoe UI"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semiHidden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semiHidden/>
    <w:unhideWhenUsed/>
    <w:qFormat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5"/>
    </w:pPr>
    <w:rPr>
      <w:b/>
      <w:bCs/>
    </w:rPr>
  </w:style>
  <w:style w:type="paragraph" w:styleId="Heading7">
    <w:name w:val="heading 7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Heading8">
    <w:name w:val="heading 8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7"/>
    </w:pPr>
  </w:style>
  <w:style w:type="paragraph" w:styleId="Heading9">
    <w:name w:val="heading 9"/>
    <w:basedOn w:val="Normal"/>
    <w:next w:val="Normal"/>
    <w:semiHidden/>
    <w:unhideWhenUsed/>
    <w:qFormat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qFormat/>
    <w:rPr>
      <w:sz w:val="16"/>
      <w:szCs w:val="16"/>
    </w:rPr>
  </w:style>
  <w:style w:type="paragraph" w:styleId="BlockText">
    <w:name w:val="Block Text"/>
    <w:basedOn w:val="Normal"/>
    <w:pPr>
      <w:spacing w:after="120"/>
      <w:ind w:leftChars="700" w:left="1440" w:rightChars="700" w:right="1440"/>
    </w:p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qFormat/>
    <w:pPr>
      <w:spacing w:after="120" w:line="480" w:lineRule="auto"/>
    </w:p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paragraph" w:styleId="BodyTextFirstIndent">
    <w:name w:val="Body Text First Indent"/>
    <w:basedOn w:val="BodyText"/>
    <w:pPr>
      <w:ind w:firstLineChars="100" w:firstLine="420"/>
    </w:pPr>
  </w:style>
  <w:style w:type="paragraph" w:styleId="BodyTextIndent">
    <w:name w:val="Body Text Indent"/>
    <w:basedOn w:val="Normal"/>
    <w:qFormat/>
    <w:pPr>
      <w:spacing w:after="120"/>
      <w:ind w:leftChars="200" w:left="420"/>
    </w:pPr>
  </w:style>
  <w:style w:type="paragraph" w:styleId="BodyTextFirstIndent2">
    <w:name w:val="Body Text First Indent 2"/>
    <w:basedOn w:val="BodyTextIndent"/>
    <w:qFormat/>
    <w:pPr>
      <w:ind w:firstLineChars="200" w:firstLine="420"/>
    </w:pPr>
  </w:style>
  <w:style w:type="paragraph" w:styleId="BodyTextIndent2">
    <w:name w:val="Body Text Indent 2"/>
    <w:basedOn w:val="Normal"/>
    <w:pPr>
      <w:spacing w:after="120" w:line="480" w:lineRule="auto"/>
      <w:ind w:leftChars="200" w:left="420"/>
    </w:pPr>
  </w:style>
  <w:style w:type="paragraph" w:styleId="BodyTextIndent3">
    <w:name w:val="Body Text Indent 3"/>
    <w:basedOn w:val="Normal"/>
    <w:qFormat/>
    <w:pPr>
      <w:spacing w:after="120"/>
      <w:ind w:leftChars="200" w:left="420"/>
    </w:pPr>
    <w:rPr>
      <w:sz w:val="16"/>
      <w:szCs w:val="16"/>
    </w:rPr>
  </w:style>
  <w:style w:type="paragraph" w:styleId="Caption">
    <w:name w:val="caption"/>
    <w:basedOn w:val="Normal"/>
    <w:next w:val="Normal"/>
    <w:semiHidden/>
    <w:unhideWhenUsed/>
    <w:qFormat/>
    <w:rPr>
      <w:rFonts w:ascii="Arial" w:eastAsia="SimHei" w:hAnsi="Arial" w:cs="Arial"/>
      <w:sz w:val="20"/>
    </w:rPr>
  </w:style>
  <w:style w:type="paragraph" w:styleId="Closing">
    <w:name w:val="Closing"/>
    <w:basedOn w:val="Normal"/>
    <w:qFormat/>
    <w:pPr>
      <w:ind w:leftChars="2100" w:left="100"/>
    </w:pPr>
  </w:style>
  <w:style w:type="character" w:styleId="CommentReference">
    <w:name w:val="annotation reference"/>
    <w:basedOn w:val="DefaultParagraphFont"/>
    <w:rPr>
      <w:sz w:val="21"/>
      <w:szCs w:val="21"/>
    </w:rPr>
  </w:style>
  <w:style w:type="paragraph" w:styleId="CommentText">
    <w:name w:val="annotation text"/>
    <w:basedOn w:val="Normal"/>
  </w:style>
  <w:style w:type="paragraph" w:styleId="CommentSubject">
    <w:name w:val="annotation subject"/>
    <w:basedOn w:val="CommentText"/>
    <w:next w:val="CommentText"/>
    <w:rPr>
      <w:b/>
      <w:bCs/>
    </w:rPr>
  </w:style>
  <w:style w:type="paragraph" w:styleId="Date">
    <w:name w:val="Date"/>
    <w:basedOn w:val="Normal"/>
    <w:next w:val="Normal"/>
    <w:pPr>
      <w:ind w:leftChars="2500" w:left="100"/>
    </w:pPr>
  </w:style>
  <w:style w:type="paragraph" w:styleId="DocumentMap">
    <w:name w:val="Document Map"/>
    <w:basedOn w:val="Normal"/>
    <w:pPr>
      <w:shd w:val="clear" w:color="auto" w:fill="000080"/>
    </w:pPr>
  </w:style>
  <w:style w:type="paragraph" w:styleId="E-mailSignature">
    <w:name w:val="E-mail Signature"/>
    <w:basedOn w:val="Normal"/>
  </w:style>
  <w:style w:type="character" w:styleId="Emphasis">
    <w:name w:val="Emphasis"/>
    <w:basedOn w:val="DefaultParagraphFont"/>
    <w:qFormat/>
    <w:rPr>
      <w:i/>
      <w:iCs/>
    </w:rPr>
  </w:style>
  <w:style w:type="character" w:styleId="EndnoteReference">
    <w:name w:val="endnote reference"/>
    <w:basedOn w:val="DefaultParagraphFont"/>
    <w:qFormat/>
    <w:rPr>
      <w:vertAlign w:val="superscript"/>
    </w:rPr>
  </w:style>
  <w:style w:type="paragraph" w:styleId="EndnoteText">
    <w:name w:val="endnote text"/>
    <w:basedOn w:val="Normal"/>
    <w:pPr>
      <w:snapToGrid w:val="0"/>
    </w:pPr>
  </w:style>
  <w:style w:type="paragraph" w:styleId="EnvelopeAddress">
    <w:name w:val="envelope address"/>
    <w:basedOn w:val="Normal"/>
    <w:qFormat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="Arial" w:hAnsi="Arial" w:cs="Arial"/>
    </w:rPr>
  </w:style>
  <w:style w:type="paragraph" w:styleId="EnvelopeReturn">
    <w:name w:val="envelope return"/>
    <w:basedOn w:val="Normal"/>
    <w:pPr>
      <w:snapToGrid w:val="0"/>
    </w:pPr>
    <w:rPr>
      <w:rFonts w:ascii="Arial" w:hAnsi="Arial" w:cs="Arial"/>
    </w:rPr>
  </w:style>
  <w:style w:type="character" w:styleId="FollowedHyperlink">
    <w:name w:val="FollowedHyperlink"/>
    <w:basedOn w:val="DefaultParagraphFont"/>
    <w:qFormat/>
    <w:rPr>
      <w:color w:val="800080"/>
      <w:u w:val="single"/>
    </w:rPr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FootnoteReference">
    <w:name w:val="footnote reference"/>
    <w:basedOn w:val="DefaultParagraphFont"/>
    <w:rPr>
      <w:vertAlign w:val="superscript"/>
    </w:rPr>
  </w:style>
  <w:style w:type="paragraph" w:styleId="FootnoteText">
    <w:name w:val="footnote text"/>
    <w:basedOn w:val="Normal"/>
    <w:pPr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TMLAcronym">
    <w:name w:val="HTML Acronym"/>
    <w:basedOn w:val="DefaultParagraphFont"/>
  </w:style>
  <w:style w:type="paragraph" w:styleId="HTMLAddress">
    <w:name w:val="HTML Address"/>
    <w:basedOn w:val="Normal"/>
    <w:rPr>
      <w:i/>
      <w:iCs/>
    </w:rPr>
  </w:style>
  <w:style w:type="character" w:styleId="HTMLCite">
    <w:name w:val="HTML Cite"/>
    <w:basedOn w:val="DefaultParagraphFont"/>
    <w:qFormat/>
    <w:rPr>
      <w:i/>
      <w:iCs/>
    </w:rPr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character" w:styleId="HTMLDefinition">
    <w:name w:val="HTML Definition"/>
    <w:basedOn w:val="DefaultParagraphFont"/>
    <w:rPr>
      <w:i/>
      <w:iCs/>
    </w:rPr>
  </w:style>
  <w:style w:type="character" w:styleId="HTMLKeyboard">
    <w:name w:val="HTML Keyboard"/>
    <w:basedOn w:val="DefaultParagraphFont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rPr>
      <w:rFonts w:ascii="Courier New" w:hAnsi="Courier New" w:cs="Courier New"/>
      <w:sz w:val="20"/>
    </w:rPr>
  </w:style>
  <w:style w:type="character" w:styleId="HTMLSample">
    <w:name w:val="HTML Sample"/>
    <w:basedOn w:val="DefaultParagraphFont"/>
    <w:rPr>
      <w:rFonts w:ascii="Courier New" w:hAnsi="Courier New" w:cs="Courier New"/>
    </w:rPr>
  </w:style>
  <w:style w:type="character" w:styleId="HTMLTypewriter">
    <w:name w:val="HTML Typewriter"/>
    <w:basedOn w:val="DefaultParagraphFont"/>
    <w:rPr>
      <w:rFonts w:ascii="Courier New" w:hAnsi="Courier New" w:cs="Courier New"/>
      <w:sz w:val="20"/>
      <w:szCs w:val="20"/>
    </w:rPr>
  </w:style>
  <w:style w:type="character" w:styleId="HTMLVariable">
    <w:name w:val="HTML Variable"/>
    <w:basedOn w:val="DefaultParagraphFont"/>
    <w:rPr>
      <w:i/>
      <w:iCs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Index1">
    <w:name w:val="index 1"/>
    <w:basedOn w:val="Normal"/>
    <w:next w:val="Normal"/>
  </w:style>
  <w:style w:type="paragraph" w:styleId="Index2">
    <w:name w:val="index 2"/>
    <w:basedOn w:val="Normal"/>
    <w:next w:val="Normal"/>
    <w:pPr>
      <w:ind w:leftChars="200" w:left="200"/>
    </w:pPr>
  </w:style>
  <w:style w:type="paragraph" w:styleId="Index3">
    <w:name w:val="index 3"/>
    <w:basedOn w:val="Normal"/>
    <w:next w:val="Normal"/>
    <w:pPr>
      <w:ind w:leftChars="400" w:left="400"/>
    </w:pPr>
  </w:style>
  <w:style w:type="paragraph" w:styleId="Index4">
    <w:name w:val="index 4"/>
    <w:basedOn w:val="Normal"/>
    <w:next w:val="Normal"/>
    <w:qFormat/>
    <w:pPr>
      <w:ind w:leftChars="600" w:left="600"/>
    </w:pPr>
  </w:style>
  <w:style w:type="paragraph" w:styleId="Index5">
    <w:name w:val="index 5"/>
    <w:basedOn w:val="Normal"/>
    <w:next w:val="Normal"/>
    <w:pPr>
      <w:ind w:leftChars="800" w:left="800"/>
    </w:pPr>
  </w:style>
  <w:style w:type="paragraph" w:styleId="Index6">
    <w:name w:val="index 6"/>
    <w:basedOn w:val="Normal"/>
    <w:next w:val="Normal"/>
    <w:qFormat/>
    <w:pPr>
      <w:ind w:leftChars="1000" w:left="1000"/>
    </w:pPr>
  </w:style>
  <w:style w:type="paragraph" w:styleId="Index7">
    <w:name w:val="index 7"/>
    <w:basedOn w:val="Normal"/>
    <w:next w:val="Normal"/>
    <w:pPr>
      <w:ind w:leftChars="1200" w:left="1200"/>
    </w:pPr>
  </w:style>
  <w:style w:type="paragraph" w:styleId="Index8">
    <w:name w:val="index 8"/>
    <w:basedOn w:val="Normal"/>
    <w:next w:val="Normal"/>
    <w:pPr>
      <w:ind w:leftChars="1400" w:left="1400"/>
    </w:pPr>
  </w:style>
  <w:style w:type="paragraph" w:styleId="Index9">
    <w:name w:val="index 9"/>
    <w:basedOn w:val="Normal"/>
    <w:next w:val="Normal"/>
    <w:pPr>
      <w:ind w:leftChars="1600" w:left="1600"/>
    </w:pPr>
  </w:style>
  <w:style w:type="paragraph" w:styleId="IndexHeading">
    <w:name w:val="index heading"/>
    <w:basedOn w:val="Normal"/>
    <w:next w:val="Index1"/>
    <w:rPr>
      <w:rFonts w:ascii="Arial" w:hAnsi="Arial" w:cs="Arial"/>
      <w:b/>
      <w:bCs/>
    </w:rPr>
  </w:style>
  <w:style w:type="character" w:styleId="LineNumber">
    <w:name w:val="line number"/>
    <w:basedOn w:val="DefaultParagraphFont"/>
  </w:style>
  <w:style w:type="paragraph" w:styleId="List">
    <w:name w:val="List"/>
    <w:basedOn w:val="Normal"/>
    <w:pPr>
      <w:ind w:left="200" w:hangingChars="200" w:hanging="200"/>
    </w:pPr>
  </w:style>
  <w:style w:type="paragraph" w:styleId="List2">
    <w:name w:val="List 2"/>
    <w:basedOn w:val="Normal"/>
    <w:pPr>
      <w:ind w:leftChars="200" w:left="100" w:hangingChars="200" w:hanging="200"/>
    </w:pPr>
  </w:style>
  <w:style w:type="paragraph" w:styleId="List3">
    <w:name w:val="List 3"/>
    <w:basedOn w:val="Normal"/>
    <w:pPr>
      <w:ind w:leftChars="400" w:left="100" w:hangingChars="200" w:hanging="200"/>
    </w:pPr>
  </w:style>
  <w:style w:type="paragraph" w:styleId="List4">
    <w:name w:val="List 4"/>
    <w:basedOn w:val="Normal"/>
    <w:pPr>
      <w:ind w:leftChars="600" w:left="100" w:hangingChars="200" w:hanging="200"/>
    </w:pPr>
  </w:style>
  <w:style w:type="paragraph" w:styleId="List5">
    <w:name w:val="List 5"/>
    <w:basedOn w:val="Normal"/>
    <w:pPr>
      <w:ind w:leftChars="800" w:left="100" w:hangingChars="200" w:hanging="200"/>
    </w:pPr>
  </w:style>
  <w:style w:type="paragraph" w:styleId="ListBullet">
    <w:name w:val="List Bullet"/>
    <w:basedOn w:val="Normal"/>
    <w:pPr>
      <w:numPr>
        <w:numId w:val="1"/>
      </w:numPr>
    </w:pPr>
  </w:style>
  <w:style w:type="paragraph" w:styleId="ListBullet2">
    <w:name w:val="List Bullet 2"/>
    <w:basedOn w:val="Normal"/>
    <w:qFormat/>
    <w:pPr>
      <w:numPr>
        <w:numId w:val="2"/>
      </w:numPr>
    </w:pPr>
  </w:style>
  <w:style w:type="paragraph" w:styleId="ListBullet3">
    <w:name w:val="List Bullet 3"/>
    <w:basedOn w:val="Normal"/>
    <w:pPr>
      <w:numPr>
        <w:numId w:val="3"/>
      </w:numPr>
    </w:pPr>
  </w:style>
  <w:style w:type="paragraph" w:styleId="ListBullet4">
    <w:name w:val="List Bullet 4"/>
    <w:basedOn w:val="Normal"/>
    <w:pPr>
      <w:numPr>
        <w:numId w:val="4"/>
      </w:numPr>
    </w:pPr>
  </w:style>
  <w:style w:type="paragraph" w:styleId="ListBullet5">
    <w:name w:val="List Bullet 5"/>
    <w:basedOn w:val="Normal"/>
    <w:pPr>
      <w:numPr>
        <w:numId w:val="5"/>
      </w:numPr>
    </w:pPr>
  </w:style>
  <w:style w:type="paragraph" w:styleId="ListContinue">
    <w:name w:val="List Continue"/>
    <w:basedOn w:val="Normal"/>
    <w:qFormat/>
    <w:pPr>
      <w:spacing w:after="120"/>
      <w:ind w:leftChars="200" w:left="420"/>
    </w:pPr>
  </w:style>
  <w:style w:type="paragraph" w:styleId="ListContinue2">
    <w:name w:val="List Continue 2"/>
    <w:basedOn w:val="Normal"/>
    <w:pPr>
      <w:spacing w:after="120"/>
      <w:ind w:leftChars="400" w:left="840"/>
    </w:pPr>
  </w:style>
  <w:style w:type="paragraph" w:styleId="ListContinue3">
    <w:name w:val="List Continue 3"/>
    <w:basedOn w:val="Normal"/>
    <w:qFormat/>
    <w:pPr>
      <w:spacing w:after="120"/>
      <w:ind w:leftChars="600" w:left="1260"/>
    </w:pPr>
  </w:style>
  <w:style w:type="paragraph" w:styleId="ListContinue4">
    <w:name w:val="List Continue 4"/>
    <w:basedOn w:val="Normal"/>
    <w:pPr>
      <w:spacing w:after="120"/>
      <w:ind w:leftChars="800" w:left="1680"/>
    </w:pPr>
  </w:style>
  <w:style w:type="paragraph" w:styleId="ListContinue5">
    <w:name w:val="List Continue 5"/>
    <w:basedOn w:val="Normal"/>
    <w:pPr>
      <w:spacing w:after="120"/>
      <w:ind w:leftChars="1000" w:left="2100"/>
    </w:pPr>
  </w:style>
  <w:style w:type="paragraph" w:styleId="ListNumber">
    <w:name w:val="List Number"/>
    <w:basedOn w:val="Normal"/>
    <w:pPr>
      <w:numPr>
        <w:numId w:val="6"/>
      </w:numPr>
    </w:pPr>
  </w:style>
  <w:style w:type="paragraph" w:styleId="ListNumber2">
    <w:name w:val="List Number 2"/>
    <w:basedOn w:val="Normal"/>
    <w:pPr>
      <w:numPr>
        <w:numId w:val="7"/>
      </w:numPr>
    </w:pPr>
  </w:style>
  <w:style w:type="paragraph" w:styleId="ListNumber3">
    <w:name w:val="List Number 3"/>
    <w:basedOn w:val="Normal"/>
    <w:pPr>
      <w:numPr>
        <w:numId w:val="8"/>
      </w:numPr>
    </w:pPr>
  </w:style>
  <w:style w:type="paragraph" w:styleId="ListNumber4">
    <w:name w:val="List Number 4"/>
    <w:basedOn w:val="Normal"/>
    <w:pPr>
      <w:numPr>
        <w:numId w:val="9"/>
      </w:numPr>
    </w:pPr>
  </w:style>
  <w:style w:type="paragraph" w:styleId="ListNumber5">
    <w:name w:val="List Number 5"/>
    <w:basedOn w:val="Normal"/>
    <w:pPr>
      <w:numPr>
        <w:numId w:val="10"/>
      </w:numPr>
    </w:pPr>
  </w:style>
  <w:style w:type="paragraph" w:styleId="MacroText">
    <w:name w:val="macro"/>
    <w:qFormat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Theme="minorEastAsia" w:hAnsi="Courier New" w:cs="Courier New"/>
      <w:kern w:val="2"/>
      <w:sz w:val="24"/>
      <w:szCs w:val="24"/>
      <w:lang w:eastAsia="zh-CN"/>
    </w:rPr>
  </w:style>
  <w:style w:type="paragraph" w:styleId="MessageHeader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 w:cs="Arial"/>
    </w:rPr>
  </w:style>
  <w:style w:type="paragraph" w:styleId="NormalWeb">
    <w:name w:val="Normal (Web)"/>
    <w:basedOn w:val="Normal"/>
  </w:style>
  <w:style w:type="paragraph" w:styleId="NormalIndent">
    <w:name w:val="Normal Indent"/>
    <w:basedOn w:val="Normal"/>
    <w:pPr>
      <w:ind w:firstLineChars="200" w:firstLine="420"/>
    </w:pPr>
  </w:style>
  <w:style w:type="paragraph" w:styleId="NoteHeading">
    <w:name w:val="Note Heading"/>
    <w:basedOn w:val="Normal"/>
    <w:next w:val="Normal"/>
    <w:qFormat/>
    <w:pPr>
      <w:jc w:val="center"/>
    </w:pPr>
  </w:style>
  <w:style w:type="character" w:styleId="PageNumber">
    <w:name w:val="page number"/>
    <w:basedOn w:val="DefaultParagraphFont"/>
  </w:style>
  <w:style w:type="paragraph" w:styleId="PlainText">
    <w:name w:val="Plain Text"/>
    <w:basedOn w:val="Normal"/>
    <w:rPr>
      <w:rFonts w:ascii="SimSun" w:hAnsi="Courier New" w:cs="Courier New"/>
      <w:szCs w:val="21"/>
    </w:rPr>
  </w:style>
  <w:style w:type="paragraph" w:styleId="Salutation">
    <w:name w:val="Salutation"/>
    <w:basedOn w:val="Normal"/>
    <w:next w:val="Normal"/>
    <w:qFormat/>
  </w:style>
  <w:style w:type="paragraph" w:styleId="Signature">
    <w:name w:val="Signature"/>
    <w:basedOn w:val="Normal"/>
    <w:pPr>
      <w:ind w:leftChars="2100" w:left="100"/>
    </w:pPr>
  </w:style>
  <w:style w:type="character" w:styleId="Strong">
    <w:name w:val="Strong"/>
    <w:basedOn w:val="DefaultParagraphFont"/>
    <w:qFormat/>
    <w:rPr>
      <w:b/>
      <w:bCs/>
    </w:rPr>
  </w:style>
  <w:style w:type="paragraph" w:styleId="Subtitle">
    <w:name w:val="Subtitle"/>
    <w:basedOn w:val="Normal"/>
    <w:qFormat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Table3Deffects1">
    <w:name w:val="Table 3D effects 1"/>
    <w:basedOn w:val="TableNormal"/>
    <w:qFormat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bottom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Table3Deffects2">
    <w:name w:val="Table 3D effects 2"/>
    <w:basedOn w:val="TableNormal"/>
    <w:qFormat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3Deffects3">
    <w:name w:val="Table 3D effects 3"/>
    <w:basedOn w:val="TableNormal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1">
    <w:name w:val="Table Classic 1"/>
    <w:basedOn w:val="TableNormal"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2">
    <w:name w:val="Table Classic 2"/>
    <w:basedOn w:val="TableNormal"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lassic3">
    <w:name w:val="Table Classic 3"/>
    <w:basedOn w:val="TableNormal"/>
    <w:qFormat/>
    <w:pPr>
      <w:widowControl w:val="0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TableClassic4">
    <w:name w:val="Table Classic 4"/>
    <w:basedOn w:val="TableNormal"/>
    <w:pPr>
      <w:widowControl w:val="0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olorful1">
    <w:name w:val="Table Colorful 1"/>
    <w:basedOn w:val="TableNormal"/>
    <w:pPr>
      <w:widowControl w:val="0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2">
    <w:name w:val="Table Colorful 2"/>
    <w:basedOn w:val="TableNormal"/>
    <w:pPr>
      <w:widowControl w:val="0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3">
    <w:name w:val="Table Colorful 3"/>
    <w:basedOn w:val="TableNormal"/>
    <w:qFormat/>
    <w:pPr>
      <w:widowControl w:val="0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left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Columns1">
    <w:name w:val="Table Columns 1"/>
    <w:basedOn w:val="TableNormal"/>
    <w:qFormat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left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2">
    <w:name w:val="Table Columns 2"/>
    <w:basedOn w:val="TableNormal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3">
    <w:name w:val="Table Columns 3"/>
    <w:basedOn w:val="TableNormal"/>
    <w:pPr>
      <w:widowControl w:val="0"/>
      <w:jc w:val="both"/>
    </w:pPr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4">
    <w:name w:val="Table Columns 4"/>
    <w:basedOn w:val="TableNormal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pPr>
      <w:widowControl w:val="0"/>
      <w:jc w:val="both"/>
    </w:pPr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left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pPr>
      <w:widowControl w:val="0"/>
      <w:jc w:val="both"/>
    </w:pPr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TableElegant">
    <w:name w:val="Table Elegant"/>
    <w:basedOn w:val="TableNormal"/>
    <w:pPr>
      <w:widowControl w:val="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">
    <w:name w:val="Table Grid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2">
    <w:name w:val="Table Grid 2"/>
    <w:basedOn w:val="TableNormal"/>
    <w:pPr>
      <w:widowControl w:val="0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Grid3">
    <w:name w:val="Table Grid 3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left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4">
    <w:name w:val="Table Grid 4"/>
    <w:basedOn w:val="TableNormal"/>
    <w:qFormat/>
    <w:pPr>
      <w:widowControl w:val="0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5">
    <w:name w:val="Table Grid 5"/>
    <w:basedOn w:val="TableNormal"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6">
    <w:name w:val="Table Grid 6"/>
    <w:basedOn w:val="TableNormal"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7">
    <w:name w:val="Table Grid 7"/>
    <w:basedOn w:val="TableNormal"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8">
    <w:name w:val="Table Grid 8"/>
    <w:basedOn w:val="TableNormal"/>
    <w:pPr>
      <w:widowControl w:val="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List1">
    <w:name w:val="Table List 1"/>
    <w:basedOn w:val="TableNormal"/>
    <w:pPr>
      <w:widowControl w:val="0"/>
      <w:jc w:val="both"/>
    </w:p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2">
    <w:name w:val="Table List 2"/>
    <w:basedOn w:val="TableNormal"/>
    <w:pPr>
      <w:widowControl w:val="0"/>
      <w:jc w:val="both"/>
    </w:pPr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3">
    <w:name w:val="Table List 3"/>
    <w:basedOn w:val="TableNormal"/>
    <w:pPr>
      <w:widowControl w:val="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List4">
    <w:name w:val="Table List 4"/>
    <w:basedOn w:val="TableNormal"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TableList5">
    <w:name w:val="Table List 5"/>
    <w:basedOn w:val="TableNormal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6">
    <w:name w:val="Table List 6"/>
    <w:basedOn w:val="TableNormal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List7">
    <w:name w:val="Table List 7"/>
    <w:basedOn w:val="TableNormal"/>
    <w:pPr>
      <w:widowControl w:val="0"/>
      <w:jc w:val="both"/>
    </w:pPr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left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TableList8">
    <w:name w:val="Table List 8"/>
    <w:basedOn w:val="TableNormal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left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paragraph" w:styleId="TableofAuthorities">
    <w:name w:val="table of authorities"/>
    <w:basedOn w:val="Normal"/>
    <w:next w:val="Normal"/>
    <w:pPr>
      <w:ind w:leftChars="200" w:left="420"/>
    </w:pPr>
  </w:style>
  <w:style w:type="paragraph" w:styleId="TableofFigures">
    <w:name w:val="table of figures"/>
    <w:basedOn w:val="Normal"/>
    <w:next w:val="Normal"/>
    <w:pPr>
      <w:ind w:leftChars="200" w:left="200" w:hangingChars="200" w:hanging="200"/>
    </w:pPr>
  </w:style>
  <w:style w:type="table" w:styleId="TableProfessional">
    <w:name w:val="Table Professional"/>
    <w:basedOn w:val="TableNormal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imple1">
    <w:name w:val="Table Simple 1"/>
    <w:basedOn w:val="TableNormal"/>
    <w:qFormat/>
    <w:pPr>
      <w:widowControl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left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TableSimple2">
    <w:name w:val="Table Simple 2"/>
    <w:basedOn w:val="TableNormal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TableSimple3">
    <w:name w:val="Table Simple 3"/>
    <w:basedOn w:val="TableNormal"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ubtle1">
    <w:name w:val="Table Subtle 1"/>
    <w:basedOn w:val="TableNormal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left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Subtle2">
    <w:name w:val="Table Subtle 2"/>
    <w:basedOn w:val="TableNormal"/>
    <w:pPr>
      <w:widowControl w:val="0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Theme">
    <w:name w:val="Table Theme"/>
    <w:basedOn w:val="TableNormal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pPr>
      <w:widowControl w:val="0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2">
    <w:name w:val="Table Web 2"/>
    <w:basedOn w:val="TableNormal"/>
    <w:pPr>
      <w:widowControl w:val="0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3">
    <w:name w:val="Table Web 3"/>
    <w:basedOn w:val="TableNormal"/>
    <w:pPr>
      <w:widowControl w:val="0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Title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TOAHeading">
    <w:name w:val="toa heading"/>
    <w:basedOn w:val="Normal"/>
    <w:next w:val="Normal"/>
    <w:qFormat/>
    <w:pPr>
      <w:spacing w:before="120"/>
    </w:pPr>
    <w:rPr>
      <w:rFonts w:ascii="Arial" w:hAnsi="Arial" w:cs="Arial"/>
    </w:rPr>
  </w:style>
  <w:style w:type="paragraph" w:styleId="TOC1">
    <w:name w:val="toc 1"/>
    <w:basedOn w:val="Normal"/>
    <w:next w:val="Normal"/>
  </w:style>
  <w:style w:type="paragraph" w:styleId="TOC2">
    <w:name w:val="toc 2"/>
    <w:basedOn w:val="Normal"/>
    <w:next w:val="Normal"/>
    <w:pPr>
      <w:ind w:leftChars="200" w:left="420"/>
    </w:pPr>
  </w:style>
  <w:style w:type="paragraph" w:styleId="TOC3">
    <w:name w:val="toc 3"/>
    <w:basedOn w:val="Normal"/>
    <w:next w:val="Normal"/>
    <w:pPr>
      <w:ind w:leftChars="400" w:left="840"/>
    </w:pPr>
  </w:style>
  <w:style w:type="paragraph" w:styleId="TOC4">
    <w:name w:val="toc 4"/>
    <w:basedOn w:val="Normal"/>
    <w:next w:val="Normal"/>
    <w:pPr>
      <w:ind w:leftChars="600" w:left="1260"/>
    </w:pPr>
  </w:style>
  <w:style w:type="paragraph" w:styleId="TOC5">
    <w:name w:val="toc 5"/>
    <w:basedOn w:val="Normal"/>
    <w:next w:val="Normal"/>
    <w:pPr>
      <w:ind w:leftChars="800" w:left="1680"/>
    </w:pPr>
  </w:style>
  <w:style w:type="paragraph" w:styleId="TOC6">
    <w:name w:val="toc 6"/>
    <w:basedOn w:val="Normal"/>
    <w:next w:val="Normal"/>
    <w:qFormat/>
    <w:pPr>
      <w:ind w:leftChars="1000" w:left="2100"/>
    </w:pPr>
  </w:style>
  <w:style w:type="paragraph" w:styleId="TOC7">
    <w:name w:val="toc 7"/>
    <w:basedOn w:val="Normal"/>
    <w:next w:val="Normal"/>
    <w:pPr>
      <w:ind w:leftChars="1200" w:left="2520"/>
    </w:pPr>
  </w:style>
  <w:style w:type="paragraph" w:styleId="TOC8">
    <w:name w:val="toc 8"/>
    <w:basedOn w:val="Normal"/>
    <w:next w:val="Normal"/>
    <w:pPr>
      <w:ind w:leftChars="1400" w:left="2940"/>
    </w:pPr>
  </w:style>
  <w:style w:type="paragraph" w:styleId="TOC9">
    <w:name w:val="toc 9"/>
    <w:basedOn w:val="Normal"/>
    <w:next w:val="Normal"/>
    <w:pPr>
      <w:ind w:leftChars="1600" w:left="3360"/>
    </w:pPr>
  </w:style>
  <w:style w:type="table" w:styleId="LightShading">
    <w:name w:val="Light Shading"/>
    <w:basedOn w:val="TableNormal"/>
    <w:uiPriority w:val="60"/>
    <w:qFormat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uiPriority w:val="60"/>
    <w:qFormat/>
    <w:rPr>
      <w:color w:val="365F91"/>
    </w:rPr>
    <w:tblPr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uiPriority w:val="60"/>
    <w:rPr>
      <w:color w:val="943634"/>
    </w:rPr>
    <w:tblPr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uiPriority w:val="60"/>
    <w:rPr>
      <w:color w:val="76923C"/>
    </w:rPr>
    <w:tblPr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Shading-Accent4">
    <w:name w:val="Light Shading Accent 4"/>
    <w:basedOn w:val="TableNormal"/>
    <w:uiPriority w:val="60"/>
    <w:qFormat/>
    <w:rPr>
      <w:color w:val="5F497A"/>
    </w:rPr>
    <w:tblPr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ghtShading-Accent5">
    <w:name w:val="Light Shading Accent 5"/>
    <w:basedOn w:val="TableNormal"/>
    <w:uiPriority w:val="60"/>
    <w:qFormat/>
    <w:rPr>
      <w:color w:val="31849B"/>
    </w:rPr>
    <w:tblPr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LightShading-Accent6">
    <w:name w:val="Light Shading Accent 6"/>
    <w:basedOn w:val="TableNormal"/>
    <w:uiPriority w:val="60"/>
    <w:rPr>
      <w:color w:val="E36C0A"/>
    </w:rPr>
    <w:tblPr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LightList">
    <w:name w:val="Light List"/>
    <w:basedOn w:val="TableNormal"/>
    <w:uiPriority w:val="61"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List-Accent1">
    <w:name w:val="Light List Accent 1"/>
    <w:basedOn w:val="TableNormal"/>
    <w:uiPriority w:val="61"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List-Accent2">
    <w:name w:val="Light List Accent 2"/>
    <w:basedOn w:val="TableNormal"/>
    <w:uiPriority w:val="61"/>
    <w:qFormat/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uiPriority w:val="61"/>
    <w:qFormat/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List-Accent4">
    <w:name w:val="Light List Accent 4"/>
    <w:basedOn w:val="TableNormal"/>
    <w:uiPriority w:val="61"/>
    <w:qFormat/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LightList-Accent5">
    <w:name w:val="Light List Accent 5"/>
    <w:basedOn w:val="TableNormal"/>
    <w:uiPriority w:val="61"/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LightList-Accent6">
    <w:name w:val="Light List Accent 6"/>
    <w:basedOn w:val="TableNormal"/>
    <w:uiPriority w:val="61"/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LightGrid">
    <w:name w:val="Light Grid"/>
    <w:basedOn w:val="TableNormal"/>
    <w:uiPriority w:val="62"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000000"/>
          <w:left w:val="single" w:sz="1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qFormat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4F81BD"/>
          <w:left w:val="single" w:sz="1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C0504D"/>
          <w:left w:val="single" w:sz="1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9BBB59"/>
          <w:left w:val="single" w:sz="1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8064A2"/>
          <w:left w:val="single" w:sz="1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auto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4BACC6"/>
          <w:left w:val="single" w:sz="1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qFormat/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F79646"/>
          <w:left w:val="single" w:sz="1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qFormat/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qFormat/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qFormat/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tblPr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qFormat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lef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left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MediumList1-Accent1">
    <w:name w:val="Medium List 1 Accent 1"/>
    <w:basedOn w:val="TableNormal"/>
    <w:uiPriority w:val="65"/>
    <w:rPr>
      <w:color w:val="000000"/>
    </w:rPr>
    <w:tblPr>
      <w:tblBorders>
        <w:top w:val="single" w:sz="8" w:space="0" w:color="4F81BD"/>
        <w:bottom w:val="single" w:sz="8" w:space="0" w:color="4F81BD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lef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left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MediumList1-Accent2">
    <w:name w:val="Medium List 1 Accent 2"/>
    <w:basedOn w:val="TableNormal"/>
    <w:uiPriority w:val="65"/>
    <w:rPr>
      <w:color w:val="000000"/>
    </w:rPr>
    <w:tblPr>
      <w:tblBorders>
        <w:top w:val="single" w:sz="8" w:space="0" w:color="C0504D"/>
        <w:bottom w:val="single" w:sz="8" w:space="0" w:color="C0504D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lef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left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MediumList1-Accent3">
    <w:name w:val="Medium List 1 Accent 3"/>
    <w:basedOn w:val="TableNormal"/>
    <w:uiPriority w:val="65"/>
    <w:rPr>
      <w:color w:val="000000"/>
    </w:rPr>
    <w:tblPr>
      <w:tblBorders>
        <w:top w:val="single" w:sz="8" w:space="0" w:color="9BBB59"/>
        <w:bottom w:val="single" w:sz="8" w:space="0" w:color="9BBB59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lef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left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MediumList1-Accent4">
    <w:name w:val="Medium List 1 Accent 4"/>
    <w:basedOn w:val="TableNormal"/>
    <w:uiPriority w:val="65"/>
    <w:rPr>
      <w:color w:val="000000"/>
    </w:rPr>
    <w:tblPr>
      <w:tblBorders>
        <w:top w:val="single" w:sz="8" w:space="0" w:color="8064A2"/>
        <w:bottom w:val="single" w:sz="8" w:space="0" w:color="8064A2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lef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left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MediumList1-Accent5">
    <w:name w:val="Medium List 1 Accent 5"/>
    <w:basedOn w:val="TableNormal"/>
    <w:uiPriority w:val="65"/>
    <w:qFormat/>
    <w:rPr>
      <w:color w:val="000000"/>
    </w:rPr>
    <w:tblPr>
      <w:tblBorders>
        <w:top w:val="single" w:sz="8" w:space="0" w:color="4BACC6"/>
        <w:bottom w:val="single" w:sz="8" w:space="0" w:color="4BACC6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lef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left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MediumList1-Accent6">
    <w:name w:val="Medium List 1 Accent 6"/>
    <w:basedOn w:val="TableNormal"/>
    <w:uiPriority w:val="65"/>
    <w:rPr>
      <w:color w:val="000000"/>
    </w:rPr>
    <w:tblPr>
      <w:tblBorders>
        <w:top w:val="single" w:sz="8" w:space="0" w:color="F79646"/>
        <w:bottom w:val="single" w:sz="8" w:space="0" w:color="F79646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lef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left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MediumList2">
    <w:name w:val="Medium List 2"/>
    <w:basedOn w:val="TableNormal"/>
    <w:uiPriority w:val="66"/>
    <w:rPr>
      <w:rFonts w:ascii="SimSun" w:eastAsia="Courier New" w:hAnsi="SimSun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Pr>
      <w:rFonts w:ascii="SimSun" w:eastAsia="Courier New" w:hAnsi="SimSun"/>
      <w:color w:val="000000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Pr>
      <w:rFonts w:ascii="SimSun" w:eastAsia="Courier New" w:hAnsi="SimSun"/>
      <w:color w:val="000000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Pr>
      <w:rFonts w:ascii="SimSun" w:eastAsia="Courier New" w:hAnsi="SimSun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Pr>
      <w:rFonts w:ascii="SimSun" w:eastAsia="Courier New" w:hAnsi="SimSun"/>
      <w:color w:val="000000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qFormat/>
    <w:rPr>
      <w:rFonts w:ascii="SimSun" w:eastAsia="Courier New" w:hAnsi="SimSun"/>
      <w:color w:val="000000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Pr>
      <w:rFonts w:ascii="SimSun" w:eastAsia="Courier New" w:hAnsi="SimSun"/>
      <w:color w:val="000000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MediumGrid1-Accent1">
    <w:name w:val="Medium Grid 1 Accent 1"/>
    <w:basedOn w:val="TableNormal"/>
    <w:uiPriority w:val="67"/>
    <w:qFormat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MediumGrid1-Accent2">
    <w:name w:val="Medium Grid 1 Accent 2"/>
    <w:basedOn w:val="TableNormal"/>
    <w:uiPriority w:val="67"/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MediumGrid1-Accent3">
    <w:name w:val="Medium Grid 1 Accent 3"/>
    <w:basedOn w:val="TableNormal"/>
    <w:uiPriority w:val="67"/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MediumGrid1-Accent4">
    <w:name w:val="Medium Grid 1 Accent 4"/>
    <w:basedOn w:val="TableNormal"/>
    <w:uiPriority w:val="67"/>
    <w:qFormat/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MediumGrid1-Accent5">
    <w:name w:val="Medium Grid 1 Accent 5"/>
    <w:basedOn w:val="TableNormal"/>
    <w:uiPriority w:val="67"/>
    <w:qFormat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MediumGrid1-Accent6">
    <w:name w:val="Medium Grid 1 Accent 6"/>
    <w:basedOn w:val="TableNormal"/>
    <w:uiPriority w:val="67"/>
    <w:qFormat/>
    <w:tblPr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MediumGrid2">
    <w:name w:val="Medium Grid 2"/>
    <w:basedOn w:val="TableNormal"/>
    <w:uiPriority w:val="68"/>
    <w:rPr>
      <w:rFonts w:ascii="SimSun" w:eastAsia="Courier New" w:hAnsi="SimSun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MediumGrid2-Accent1">
    <w:name w:val="Medium Grid 2 Accent 1"/>
    <w:basedOn w:val="TableNormal"/>
    <w:uiPriority w:val="68"/>
    <w:qFormat/>
    <w:rPr>
      <w:rFonts w:ascii="SimSun" w:eastAsia="Courier New" w:hAnsi="SimSun"/>
      <w:color w:val="000000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MediumGrid2-Accent2">
    <w:name w:val="Medium Grid 2 Accent 2"/>
    <w:basedOn w:val="TableNormal"/>
    <w:uiPriority w:val="68"/>
    <w:rPr>
      <w:rFonts w:ascii="SimSun" w:eastAsia="Courier New" w:hAnsi="SimSun"/>
      <w:color w:val="000000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MediumGrid2-Accent3">
    <w:name w:val="Medium Grid 2 Accent 3"/>
    <w:basedOn w:val="TableNormal"/>
    <w:uiPriority w:val="68"/>
    <w:qFormat/>
    <w:rPr>
      <w:rFonts w:ascii="SimSun" w:eastAsia="Courier New" w:hAnsi="SimSun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MediumGrid2-Accent4">
    <w:name w:val="Medium Grid 2 Accent 4"/>
    <w:basedOn w:val="TableNormal"/>
    <w:uiPriority w:val="68"/>
    <w:rPr>
      <w:rFonts w:ascii="SimSun" w:eastAsia="Courier New" w:hAnsi="SimSun"/>
      <w:color w:val="000000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MediumGrid2-Accent5">
    <w:name w:val="Medium Grid 2 Accent 5"/>
    <w:basedOn w:val="TableNormal"/>
    <w:uiPriority w:val="68"/>
    <w:rPr>
      <w:rFonts w:ascii="SimSun" w:eastAsia="Courier New" w:hAnsi="SimSun"/>
      <w:color w:val="000000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MediumGrid2-Accent6">
    <w:name w:val="Medium Grid 2 Accent 6"/>
    <w:basedOn w:val="TableNormal"/>
    <w:uiPriority w:val="68"/>
    <w:rPr>
      <w:rFonts w:ascii="SimSun" w:eastAsia="Courier New" w:hAnsi="SimSun"/>
      <w:color w:val="000000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MediumGrid3">
    <w:name w:val="Medium Grid 3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FBCAA2"/>
      </w:tcPr>
    </w:tblStylePr>
  </w:style>
  <w:style w:type="table" w:styleId="DarkList">
    <w:name w:val="Dark List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DarkList-Accent1">
    <w:name w:val="Dark List Accent 1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rkList-Accent2">
    <w:name w:val="Dark List Accent 2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rkList-Accent3">
    <w:name w:val="Dark List Accent 3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rkList-Accent4">
    <w:name w:val="Dark List Accent 4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rkList-Accent5">
    <w:name w:val="Dark List Accent 5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rkList-Accent6">
    <w:name w:val="Dark List Accent 6"/>
    <w:basedOn w:val="TableNormal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ColorfulShading">
    <w:name w:val="Colorful Shading"/>
    <w:basedOn w:val="TableNormal"/>
    <w:uiPriority w:val="71"/>
    <w:rPr>
      <w:color w:val="000000"/>
    </w:rPr>
    <w:tblPr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1">
    <w:name w:val="Colorful Shading Accent 1"/>
    <w:basedOn w:val="TableNormal"/>
    <w:uiPriority w:val="71"/>
    <w:rPr>
      <w:color w:val="000000"/>
    </w:rPr>
    <w:tblPr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basedOn w:val="TableNormal"/>
    <w:uiPriority w:val="71"/>
    <w:rPr>
      <w:color w:val="000000"/>
    </w:rPr>
    <w:tblPr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basedOn w:val="TableNormal"/>
    <w:uiPriority w:val="71"/>
    <w:rPr>
      <w:color w:val="000000"/>
    </w:rPr>
    <w:tblPr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ColorfulShading-Accent4">
    <w:name w:val="Colorful Shading Accent 4"/>
    <w:basedOn w:val="TableNormal"/>
    <w:uiPriority w:val="71"/>
    <w:rPr>
      <w:color w:val="000000"/>
    </w:rPr>
    <w:tblPr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sz="24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basedOn w:val="TableNormal"/>
    <w:uiPriority w:val="71"/>
    <w:rPr>
      <w:color w:val="000000"/>
    </w:rPr>
    <w:tblPr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sz="24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basedOn w:val="TableNormal"/>
    <w:uiPriority w:val="71"/>
    <w:rPr>
      <w:color w:val="000000"/>
    </w:rPr>
    <w:tblPr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sz="24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List">
    <w:name w:val="Colorful List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ColorfulList-Accent1">
    <w:name w:val="Colorful List Accent 1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ColorfulList-Accent2">
    <w:name w:val="Colorful List Accent 2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ColorfulList-Accent3">
    <w:name w:val="Colorful List Accent 3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ColorfulList-Accent4">
    <w:name w:val="Colorful List Accent 4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ColorfulList-Accent5">
    <w:name w:val="Colorful List Accent 5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ColorfulList-Accent6">
    <w:name w:val="Colorful List Accent 6"/>
    <w:basedOn w:val="TableNormal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ColorfulGrid">
    <w:name w:val="Colorful Grid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ColorfulGrid-Accent1">
    <w:name w:val="Colorful Grid Accent 1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ColorfulGrid-Accent2">
    <w:name w:val="Colorful Grid Accent 2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ColorfulGrid-Accent3">
    <w:name w:val="Colorful Grid Accent 3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ColorfulGrid-Accent4">
    <w:name w:val="Colorful Grid Accent 4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ColorfulGrid-Accent5">
    <w:name w:val="Colorful Grid Accent 5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ColorfulGrid-Accent6">
    <w:name w:val="Colorful Grid Accent 6"/>
    <w:basedOn w:val="TableNormal"/>
    <w:uiPriority w:val="73"/>
    <w:rPr>
      <w:color w:val="000000"/>
    </w:rPr>
    <w:tblPr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4</Pages>
  <Words>151</Words>
  <Characters>864</Characters>
  <Application>Microsoft Office Word</Application>
  <DocSecurity>0</DocSecurity>
  <Lines>7</Lines>
  <Paragraphs>2</Paragraphs>
  <ScaleCrop>false</ScaleCrop>
  <Company/>
  <LinksUpToDate>false</LinksUpToDate>
  <CharactersWithSpaces>1013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asadb</dc:creator>
  <cp:lastModifiedBy>User</cp:lastModifiedBy>
  <cp:revision>2</cp:revision>
  <dcterms:created xsi:type="dcterms:W3CDTF">2024-09-20T06:05:00Z</dcterms:created>
  <dcterms:modified xsi:type="dcterms:W3CDTF">2024-09-24T04:23:00Z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D31C6AAECB0C4C08BC6BDA7602C670A7_11</vt:lpwstr>
  </property>
</Properties>
</file>